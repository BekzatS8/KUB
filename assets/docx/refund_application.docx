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68AA" w14:textId="77777777" w:rsidR="00FB6ED5" w:rsidRPr="003A1EA2" w:rsidRDefault="00000000">
      <w:pPr>
        <w:spacing w:after="0"/>
        <w:ind w:firstLine="709"/>
        <w:jc w:val="right"/>
        <w:rPr>
          <w:szCs w:val="28"/>
          <w:lang w:val="ru-RU"/>
        </w:rPr>
      </w:pPr>
      <w:r w:rsidRPr="003A1EA2">
        <w:rPr>
          <w:szCs w:val="28"/>
          <w:lang w:val="ru-RU"/>
        </w:rPr>
        <w:t xml:space="preserve">Директору </w:t>
      </w:r>
      <w:r>
        <w:rPr>
          <w:szCs w:val="28"/>
          <w:lang w:val="ru-RU"/>
        </w:rPr>
        <w:t xml:space="preserve">ТОО </w:t>
      </w:r>
      <w:r w:rsidRPr="003A1EA2">
        <w:rPr>
          <w:szCs w:val="28"/>
          <w:lang w:val="ru-RU"/>
        </w:rPr>
        <w:t>«</w:t>
      </w:r>
      <w:r>
        <w:rPr>
          <w:szCs w:val="28"/>
        </w:rPr>
        <w:t>KUB</w:t>
      </w:r>
      <w:r w:rsidRPr="003A1EA2">
        <w:rPr>
          <w:szCs w:val="28"/>
          <w:lang w:val="ru-RU"/>
        </w:rPr>
        <w:t xml:space="preserve"> </w:t>
      </w:r>
      <w:r>
        <w:rPr>
          <w:szCs w:val="28"/>
        </w:rPr>
        <w:t>GROUP</w:t>
      </w:r>
      <w:r w:rsidRPr="003A1EA2">
        <w:rPr>
          <w:szCs w:val="28"/>
          <w:lang w:val="ru-RU"/>
        </w:rPr>
        <w:t>»</w:t>
      </w:r>
    </w:p>
    <w:p w14:paraId="722E29D5" w14:textId="77777777" w:rsidR="00FB6ED5" w:rsidRPr="003A1EA2" w:rsidRDefault="00000000">
      <w:pPr>
        <w:spacing w:after="0"/>
        <w:ind w:firstLine="709"/>
        <w:jc w:val="right"/>
        <w:rPr>
          <w:szCs w:val="28"/>
          <w:lang w:val="ru-RU"/>
        </w:rPr>
      </w:pPr>
      <w:r w:rsidRPr="003A1EA2">
        <w:rPr>
          <w:szCs w:val="28"/>
          <w:lang w:val="ru-RU"/>
        </w:rPr>
        <w:t>Юсуповой К.Е.</w:t>
      </w:r>
    </w:p>
    <w:p w14:paraId="7007B5AE" w14:textId="77777777" w:rsidR="00FB6ED5" w:rsidRPr="003A1EA2" w:rsidRDefault="00FB6ED5">
      <w:pPr>
        <w:spacing w:after="0"/>
        <w:ind w:firstLine="709"/>
        <w:jc w:val="right"/>
        <w:rPr>
          <w:szCs w:val="28"/>
          <w:lang w:val="ru-RU"/>
        </w:rPr>
      </w:pPr>
    </w:p>
    <w:p w14:paraId="6912E1D9" w14:textId="77777777" w:rsidR="003A1EA2" w:rsidRPr="003A1EA2" w:rsidRDefault="00000000" w:rsidP="003A1EA2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  <w:lang w:val="ru-RU"/>
        </w:rPr>
        <w:t>от</w:t>
      </w:r>
      <w:r w:rsidRPr="003A1EA2">
        <w:rPr>
          <w:szCs w:val="28"/>
        </w:rPr>
        <w:t xml:space="preserve"> </w:t>
      </w:r>
      <w:r w:rsidR="003A1EA2" w:rsidRPr="003A1EA2">
        <w:rPr>
          <w:szCs w:val="28"/>
          <w:lang w:val="ru-KZ"/>
        </w:rPr>
        <w:t>{{CLIENT_LAST_NAME_INITIALS}}</w:t>
      </w:r>
    </w:p>
    <w:p w14:paraId="68161DA9" w14:textId="1A06C1D7" w:rsidR="00FB6ED5" w:rsidRPr="003A1EA2" w:rsidRDefault="00000000" w:rsidP="003A1EA2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  <w:lang w:val="ru-RU"/>
        </w:rPr>
        <w:t>ИИН</w:t>
      </w:r>
      <w:r w:rsidRPr="000B70F3">
        <w:rPr>
          <w:szCs w:val="28"/>
        </w:rPr>
        <w:t xml:space="preserve">: </w:t>
      </w:r>
      <w:r w:rsidR="003A1EA2" w:rsidRPr="003A1EA2">
        <w:rPr>
          <w:szCs w:val="28"/>
          <w:lang w:val="ru-KZ"/>
        </w:rPr>
        <w:t>{{CLIENT_IIN}}</w:t>
      </w:r>
    </w:p>
    <w:p w14:paraId="152408C7" w14:textId="77777777" w:rsidR="003A1EA2" w:rsidRPr="003A1EA2" w:rsidRDefault="00000000" w:rsidP="003A1EA2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  <w:lang w:val="ru-RU"/>
        </w:rPr>
        <w:t>Адрес</w:t>
      </w:r>
      <w:r w:rsidRPr="003A1EA2">
        <w:rPr>
          <w:szCs w:val="28"/>
        </w:rPr>
        <w:t xml:space="preserve">: </w:t>
      </w:r>
      <w:r w:rsidR="003A1EA2" w:rsidRPr="003A1EA2">
        <w:rPr>
          <w:szCs w:val="28"/>
          <w:lang w:val="ru-KZ"/>
        </w:rPr>
        <w:t>{{CLIENT_ADDRESS}}</w:t>
      </w:r>
    </w:p>
    <w:p w14:paraId="6D9290CE" w14:textId="1F587C5C" w:rsidR="00FB6ED5" w:rsidRPr="003A1EA2" w:rsidRDefault="00000000" w:rsidP="003A1EA2">
      <w:pPr>
        <w:ind w:firstLine="709"/>
        <w:jc w:val="right"/>
        <w:rPr>
          <w:szCs w:val="28"/>
          <w:lang w:val="ru-KZ"/>
        </w:rPr>
      </w:pPr>
      <w:r w:rsidRPr="003A1EA2">
        <w:rPr>
          <w:szCs w:val="28"/>
          <w:lang w:val="ru-RU"/>
        </w:rPr>
        <w:t>Тел</w:t>
      </w:r>
      <w:r w:rsidRPr="000B70F3">
        <w:rPr>
          <w:szCs w:val="28"/>
          <w:lang w:val="ru-RU"/>
        </w:rPr>
        <w:t>:</w:t>
      </w:r>
      <w:r w:rsidR="003A1EA2" w:rsidRPr="003A1EA2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 </w:t>
      </w:r>
      <w:r w:rsidR="003A1EA2" w:rsidRPr="003A1EA2">
        <w:rPr>
          <w:szCs w:val="28"/>
          <w:lang w:val="ru-KZ"/>
        </w:rPr>
        <w:t>{{CLIENT_PHONE}}</w:t>
      </w:r>
    </w:p>
    <w:p w14:paraId="2ACA2FB7" w14:textId="77777777" w:rsidR="00FB6ED5" w:rsidRPr="000B70F3" w:rsidRDefault="00FB6ED5">
      <w:pPr>
        <w:pStyle w:val="af7"/>
        <w:jc w:val="right"/>
        <w:rPr>
          <w:rFonts w:ascii="Times New Roman" w:hAnsi="Times New Roman" w:cs="Times New Roman"/>
          <w:lang w:val="ru-RU"/>
        </w:rPr>
      </w:pPr>
    </w:p>
    <w:p w14:paraId="29954324" w14:textId="77777777" w:rsidR="00FB6ED5" w:rsidRPr="000B70F3" w:rsidRDefault="00FB6ED5">
      <w:pPr>
        <w:pStyle w:val="af7"/>
        <w:jc w:val="right"/>
        <w:rPr>
          <w:rFonts w:ascii="Times New Roman" w:hAnsi="Times New Roman" w:cs="Times New Roman"/>
          <w:lang w:val="ru-RU"/>
        </w:rPr>
      </w:pPr>
    </w:p>
    <w:p w14:paraId="5E3D96BD" w14:textId="77777777" w:rsidR="00FB6ED5" w:rsidRPr="003A1EA2" w:rsidRDefault="00000000">
      <w:pPr>
        <w:spacing w:after="0"/>
        <w:ind w:firstLine="709"/>
        <w:jc w:val="center"/>
        <w:rPr>
          <w:b/>
          <w:szCs w:val="28"/>
          <w:lang w:val="ru-RU"/>
        </w:rPr>
      </w:pPr>
      <w:r w:rsidRPr="003A1EA2">
        <w:rPr>
          <w:b/>
          <w:szCs w:val="28"/>
          <w:lang w:val="ru-RU"/>
        </w:rPr>
        <w:t>ЗАЯВЛЕНИЕ</w:t>
      </w:r>
    </w:p>
    <w:p w14:paraId="7BCCC89E" w14:textId="77777777" w:rsidR="00FB6ED5" w:rsidRPr="003A1EA2" w:rsidRDefault="00FB6ED5">
      <w:pPr>
        <w:spacing w:after="0"/>
        <w:ind w:firstLine="709"/>
        <w:jc w:val="center"/>
        <w:rPr>
          <w:b/>
          <w:szCs w:val="28"/>
          <w:lang w:val="ru-RU"/>
        </w:rPr>
      </w:pPr>
    </w:p>
    <w:p w14:paraId="7A394E2E" w14:textId="1F9EC606" w:rsidR="00FB6ED5" w:rsidRPr="003A1EA2" w:rsidRDefault="00000000">
      <w:pPr>
        <w:pStyle w:val="af7"/>
        <w:ind w:firstLineChars="200" w:firstLine="4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Прошу с настоящего момента аннулировать Договор № </w:t>
      </w:r>
      <w:r w:rsidR="003A1EA2" w:rsidRPr="003A1EA2">
        <w:rPr>
          <w:rFonts w:ascii="Times New Roman" w:hAnsi="Times New Roman" w:cs="Times New Roman"/>
          <w:sz w:val="24"/>
          <w:szCs w:val="24"/>
          <w:lang w:val="ru-KZ"/>
        </w:rPr>
        <w:t>{{CONTRACT_NUMBER}}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 от «___» _____</w:t>
      </w:r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>_______ 202</w:t>
      </w:r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 года, заключённый между мной и ТОО «</w:t>
      </w:r>
      <w:r>
        <w:rPr>
          <w:rFonts w:ascii="Times New Roman" w:hAnsi="Times New Roman" w:cs="Times New Roman"/>
          <w:sz w:val="24"/>
          <w:szCs w:val="24"/>
        </w:rPr>
        <w:t>KUB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GROUP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>» («</w:t>
      </w:r>
      <w:r>
        <w:rPr>
          <w:rFonts w:ascii="Times New Roman" w:hAnsi="Times New Roman" w:cs="Times New Roman"/>
          <w:sz w:val="24"/>
          <w:szCs w:val="24"/>
        </w:rPr>
        <w:t>KUB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Visa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Center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>»), на оказание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возмездных 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>услуг.</w:t>
      </w:r>
    </w:p>
    <w:p w14:paraId="0379336D" w14:textId="77777777" w:rsidR="00FB6ED5" w:rsidRPr="003A1EA2" w:rsidRDefault="00000000">
      <w:pPr>
        <w:pStyle w:val="af7"/>
        <w:ind w:firstLineChars="200" w:firstLine="4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На основании </w:t>
      </w:r>
      <w:r>
        <w:rPr>
          <w:rFonts w:ascii="Times New Roman" w:hAnsi="Times New Roman" w:cs="Times New Roman"/>
          <w:sz w:val="24"/>
          <w:szCs w:val="24"/>
          <w:lang w:val="ru-RU"/>
        </w:rPr>
        <w:t>моего заявления и в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соответствии с условиями заключённого договора, прошу произвести возврат , в связи со следующими обстоятельствами:</w:t>
      </w:r>
    </w:p>
    <w:p w14:paraId="5BB681B0" w14:textId="77777777" w:rsidR="00FB6ED5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 xml:space="preserve">☐ получение отказа в визе по решению </w:t>
      </w:r>
      <w:r>
        <w:rPr>
          <w:rFonts w:ascii="Times New Roman" w:hAnsi="Times New Roman" w:cs="Times New Roman"/>
          <w:sz w:val="24"/>
          <w:szCs w:val="24"/>
        </w:rPr>
        <w:t>Консула</w:t>
      </w:r>
    </w:p>
    <w:p w14:paraId="039A1369" w14:textId="77777777" w:rsidR="00FB6ED5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>☐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не прошёл (-ла) собеседование с работодателем</w:t>
      </w:r>
    </w:p>
    <w:p w14:paraId="48E747C9" w14:textId="77777777" w:rsidR="00FB6ED5" w:rsidRPr="003A1EA2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>☐ изменение семейных или жизненных обстоятельств</w:t>
      </w:r>
    </w:p>
    <w:p w14:paraId="6BB9BD0A" w14:textId="77777777" w:rsidR="00FB6ED5" w:rsidRPr="003A1EA2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>☐ ухудшение состояния здоровья</w:t>
      </w:r>
    </w:p>
    <w:p w14:paraId="4F960C5D" w14:textId="77777777" w:rsidR="00FB6ED5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>☐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форс-мажорные обстоятельства (болезнь, смерть, ЧС и т.д.)</w:t>
      </w:r>
    </w:p>
    <w:p w14:paraId="4A651CA2" w14:textId="77777777" w:rsidR="00FB6ED5" w:rsidRPr="000B70F3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  <w:r w:rsidRPr="000B70F3">
        <w:rPr>
          <w:rFonts w:ascii="Times New Roman" w:hAnsi="Times New Roman" w:cs="Times New Roman"/>
          <w:sz w:val="24"/>
          <w:szCs w:val="24"/>
        </w:rPr>
        <w:t xml:space="preserve">☐ 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>иное</w:t>
      </w:r>
      <w:r w:rsidRPr="000B70F3">
        <w:rPr>
          <w:rFonts w:ascii="Times New Roman" w:hAnsi="Times New Roman" w:cs="Times New Roman"/>
          <w:sz w:val="24"/>
          <w:szCs w:val="24"/>
        </w:rPr>
        <w:t>:</w:t>
      </w:r>
    </w:p>
    <w:p w14:paraId="24084C51" w14:textId="77777777" w:rsidR="00FB6ED5" w:rsidRPr="000B70F3" w:rsidRDefault="00FB6ED5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</w:p>
    <w:p w14:paraId="6D64949E" w14:textId="77777777" w:rsidR="00FB6ED5" w:rsidRPr="000B70F3" w:rsidRDefault="00FB6ED5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</w:p>
    <w:p w14:paraId="46A65F65" w14:textId="77777777" w:rsidR="00FB6ED5" w:rsidRPr="000B70F3" w:rsidRDefault="00FB6ED5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</w:p>
    <w:p w14:paraId="77A6720A" w14:textId="77777777" w:rsidR="00FB6ED5" w:rsidRPr="000B70F3" w:rsidRDefault="00FB6ED5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</w:p>
    <w:p w14:paraId="4771ED5B" w14:textId="77777777" w:rsidR="00FB6ED5" w:rsidRPr="000B70F3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  <w:r w:rsidRPr="000B70F3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</w:t>
      </w:r>
    </w:p>
    <w:p w14:paraId="78ABA27C" w14:textId="77777777" w:rsidR="00FB6ED5" w:rsidRPr="000B70F3" w:rsidRDefault="00FB6ED5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</w:p>
    <w:p w14:paraId="6B85547F" w14:textId="77777777" w:rsidR="00FB6ED5" w:rsidRPr="000B70F3" w:rsidRDefault="00FB6ED5">
      <w:pPr>
        <w:pStyle w:val="af7"/>
        <w:pBdr>
          <w:top w:val="single" w:sz="12" w:space="0" w:color="auto"/>
          <w:bottom w:val="single" w:sz="12" w:space="0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5078A3D" w14:textId="77777777" w:rsidR="00FB6ED5" w:rsidRPr="000B70F3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  <w:r w:rsidRPr="000B70F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D4F3AF9" w14:textId="77777777" w:rsidR="00FB6ED5" w:rsidRPr="000B70F3" w:rsidRDefault="00000000">
      <w:pPr>
        <w:pStyle w:val="af7"/>
        <w:ind w:firstLineChars="1986" w:firstLine="4766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0B70F3">
        <w:rPr>
          <w:rFonts w:ascii="Times New Roman" w:hAnsi="Times New Roman" w:cs="Times New Roman"/>
          <w:sz w:val="24"/>
          <w:szCs w:val="24"/>
          <w:vertAlign w:val="superscript"/>
        </w:rPr>
        <w:t>(</w:t>
      </w:r>
      <w:r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указать</w:t>
      </w:r>
      <w:r w:rsidRPr="000B70F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причину</w:t>
      </w:r>
      <w:r w:rsidRPr="000B70F3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23964331" w14:textId="77777777" w:rsidR="00FB6ED5" w:rsidRPr="000B70F3" w:rsidRDefault="00FB6ED5">
      <w:pPr>
        <w:pStyle w:val="af7"/>
        <w:ind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</w:p>
    <w:p w14:paraId="569C7562" w14:textId="64B05356" w:rsidR="00FB6ED5" w:rsidRPr="000B70F3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</w:rPr>
      </w:pPr>
      <w:r w:rsidRPr="003A1EA2">
        <w:rPr>
          <w:rFonts w:ascii="Times New Roman" w:hAnsi="Times New Roman" w:cs="Times New Roman"/>
          <w:sz w:val="24"/>
          <w:szCs w:val="24"/>
        </w:rPr>
        <w:t xml:space="preserve">«____» ______________ 2025 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Pr="003A1EA2">
        <w:rPr>
          <w:rFonts w:ascii="Times New Roman" w:hAnsi="Times New Roman" w:cs="Times New Roman"/>
          <w:sz w:val="24"/>
          <w:szCs w:val="24"/>
        </w:rPr>
        <w:t xml:space="preserve">.                             </w:t>
      </w:r>
      <w:r w:rsidR="003A1EA2" w:rsidRPr="003A1EA2">
        <w:rPr>
          <w:rFonts w:ascii="Times New Roman" w:hAnsi="Times New Roman" w:cs="Times New Roman"/>
          <w:sz w:val="24"/>
          <w:szCs w:val="24"/>
          <w:lang w:val="ru-KZ"/>
        </w:rPr>
        <w:t>{{CLIENT_LAST_NAME_INITIALS}}</w:t>
      </w:r>
      <w:r w:rsidRPr="003A1EA2">
        <w:rPr>
          <w:rFonts w:ascii="Times New Roman" w:hAnsi="Times New Roman" w:cs="Times New Roman"/>
          <w:sz w:val="24"/>
          <w:szCs w:val="24"/>
        </w:rPr>
        <w:t xml:space="preserve">      </w:t>
      </w:r>
      <w:r w:rsidRPr="000B70F3">
        <w:rPr>
          <w:rFonts w:ascii="Times New Roman" w:hAnsi="Times New Roman" w:cs="Times New Roman"/>
          <w:sz w:val="24"/>
          <w:szCs w:val="24"/>
        </w:rPr>
        <w:t>____________</w:t>
      </w:r>
    </w:p>
    <w:p w14:paraId="4B500E7D" w14:textId="0DE519AB" w:rsidR="00FB6ED5" w:rsidRPr="003A1EA2" w:rsidRDefault="00000000">
      <w:pPr>
        <w:pStyle w:val="af7"/>
        <w:ind w:left="6480" w:firstLine="720"/>
        <w:jc w:val="both"/>
        <w:rPr>
          <w:rFonts w:ascii="Times New Roman" w:hAnsi="Times New Roman" w:cs="Times New Roman"/>
          <w:sz w:val="24"/>
          <w:szCs w:val="24"/>
          <w:vertAlign w:val="superscript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(подпись)</w:t>
      </w:r>
    </w:p>
    <w:p w14:paraId="59489BBD" w14:textId="77777777" w:rsidR="00FB6ED5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25EC4" wp14:editId="2FFA4950">
                <wp:simplePos x="0" y="0"/>
                <wp:positionH relativeFrom="column">
                  <wp:posOffset>-90170</wp:posOffset>
                </wp:positionH>
                <wp:positionV relativeFrom="paragraph">
                  <wp:posOffset>239395</wp:posOffset>
                </wp:positionV>
                <wp:extent cx="6701790" cy="0"/>
                <wp:effectExtent l="33655" t="27940" r="46355" b="86360"/>
                <wp:wrapNone/>
                <wp:docPr id="5" name="Прямое со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7700" y="5934710"/>
                          <a:ext cx="670179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A4491" id="Прямое соединение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1pt,18.85pt" to="520.6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" strokecolor="#243f60 [1604]" strokeweight="2.25pt">
                <v:stroke dashstyle="1 1" linestyle="thinThin"/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B602D" wp14:editId="0E056E39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3" name="Прямое соединени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F947E" id="Прямое соединение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5pt,533.35pt" to="553.9pt,5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" strokeweight="3pt">
                <v:stroke dashstyle="dash" linestyle="thinThin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24C50" wp14:editId="3316571B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4" name="Прямое соедин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87E16" id="Прямое соединение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3pt,643.7pt" to="556.05pt,6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" strokeweight="3pt">
                <v:stroke dashstyle="dash" linestyle="thinThin"/>
              </v:line>
            </w:pict>
          </mc:Fallback>
        </mc:AlternateConten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518B82B1" w14:textId="77777777" w:rsidR="00FB6ED5" w:rsidRPr="003A1EA2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>Отметка о приёме:</w:t>
      </w:r>
    </w:p>
    <w:p w14:paraId="7021A2C1" w14:textId="77777777" w:rsidR="00FB6ED5" w:rsidRPr="003A1EA2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br/>
        <w:t>Ваше заявление принято на рассмотрение. Решение будет принято в течение 90 календарных дней.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556DB9E0" w14:textId="7C7EF114" w:rsidR="00FB6ED5" w:rsidRPr="003A1EA2" w:rsidRDefault="00000000">
      <w:pPr>
        <w:pStyle w:val="af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1EA2">
        <w:rPr>
          <w:rFonts w:ascii="Times New Roman" w:hAnsi="Times New Roman" w:cs="Times New Roman"/>
          <w:sz w:val="24"/>
          <w:szCs w:val="24"/>
          <w:lang w:val="ru-RU"/>
        </w:rPr>
        <w:t>Принял: Менеджер __________________________________   ____________</w:t>
      </w:r>
    </w:p>
    <w:p w14:paraId="6D80B8A3" w14:textId="77777777" w:rsidR="00FB6ED5" w:rsidRPr="003A1EA2" w:rsidRDefault="00000000">
      <w:pPr>
        <w:pStyle w:val="af7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86991" wp14:editId="7296E54F">
                <wp:simplePos x="0" y="0"/>
                <wp:positionH relativeFrom="column">
                  <wp:posOffset>-107950</wp:posOffset>
                </wp:positionH>
                <wp:positionV relativeFrom="paragraph">
                  <wp:posOffset>335280</wp:posOffset>
                </wp:positionV>
                <wp:extent cx="6701790" cy="0"/>
                <wp:effectExtent l="33655" t="27940" r="46355" b="86360"/>
                <wp:wrapNone/>
                <wp:docPr id="6" name="Прямое соединени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1790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0C0A2" id="Прямое соединение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5pt,26.4pt" to="519.2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" strokecolor="#243f60 [1604]" strokeweight="2.25pt">
                <v:stroke dashstyle="1 1" linestyle="thinThin"/>
                <v:shadow on="t" color="black" opacity="24903f" origin=",.5" offset="0,.55556mm"/>
              </v:line>
            </w:pict>
          </mc:Fallback>
        </mc:AlternateContent>
      </w:r>
      <w:r w:rsidRPr="003A1EA2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(Ф.И.О.)                (подпись)</w:t>
      </w:r>
      <w:r w:rsidRPr="003A1EA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7E38457D" w14:textId="77777777" w:rsidR="00FB6ED5" w:rsidRPr="003A1EA2" w:rsidRDefault="00000000">
      <w:pPr>
        <w:pStyle w:val="af7"/>
        <w:ind w:left="2880"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7F313" wp14:editId="5A64DE9E">
                <wp:simplePos x="0" y="0"/>
                <wp:positionH relativeFrom="column">
                  <wp:posOffset>522605</wp:posOffset>
                </wp:positionH>
                <wp:positionV relativeFrom="paragraph">
                  <wp:posOffset>6773545</wp:posOffset>
                </wp:positionV>
                <wp:extent cx="6511925" cy="6350"/>
                <wp:effectExtent l="0" t="19050" r="3175" b="31750"/>
                <wp:wrapNone/>
                <wp:docPr id="1" name="Прямое соединени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8595A" id="Прямое соединение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5pt,533.35pt" to="553.9pt,5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" strokeweight="3pt">
                <v:stroke dashstyle="dash" linestyle="thinThin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D2E82" wp14:editId="76AE2CA1">
                <wp:simplePos x="0" y="0"/>
                <wp:positionH relativeFrom="column">
                  <wp:posOffset>549910</wp:posOffset>
                </wp:positionH>
                <wp:positionV relativeFrom="paragraph">
                  <wp:posOffset>8174990</wp:posOffset>
                </wp:positionV>
                <wp:extent cx="6511925" cy="6350"/>
                <wp:effectExtent l="0" t="19050" r="3175" b="31750"/>
                <wp:wrapNone/>
                <wp:docPr id="2" name="Прямое соедин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1925" cy="635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1F8E5" id="Прямое соединение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3pt,643.7pt" to="556.05pt,6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" strokeweight="3pt">
                <v:stroke dashstyle="dash" linestyle="thinThin"/>
              </v:line>
            </w:pict>
          </mc:Fallback>
        </mc:AlternateContent>
      </w:r>
    </w:p>
    <w:p w14:paraId="4FCECB6A" w14:textId="77777777" w:rsidR="00FB6ED5" w:rsidRPr="003A1EA2" w:rsidRDefault="00FB6ED5">
      <w:pPr>
        <w:pStyle w:val="af7"/>
        <w:jc w:val="center"/>
        <w:rPr>
          <w:rFonts w:ascii="Times New Roman" w:hAnsi="Times New Roman" w:cs="Times New Roman"/>
          <w:lang w:val="ru-RU"/>
        </w:rPr>
      </w:pPr>
    </w:p>
    <w:p w14:paraId="4B5E76DA" w14:textId="77777777" w:rsidR="00FB6ED5" w:rsidRPr="003A1EA2" w:rsidRDefault="00FB6ED5">
      <w:pPr>
        <w:pStyle w:val="af7"/>
        <w:ind w:left="8640" w:firstLine="720"/>
        <w:jc w:val="center"/>
        <w:rPr>
          <w:rFonts w:ascii="Times New Roman" w:hAnsi="Times New Roman" w:cs="Times New Roman"/>
          <w:vertAlign w:val="superscript"/>
          <w:lang w:val="ru-RU"/>
        </w:rPr>
      </w:pPr>
    </w:p>
    <w:sectPr w:rsidR="00FB6ED5" w:rsidRPr="003A1EA2">
      <w:pgSz w:w="12240" w:h="15840"/>
      <w:pgMar w:top="720" w:right="1080" w:bottom="4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7DFD" w14:textId="77777777" w:rsidR="00803D06" w:rsidRDefault="00803D06">
      <w:pPr>
        <w:spacing w:line="240" w:lineRule="auto"/>
      </w:pPr>
      <w:r>
        <w:separator/>
      </w:r>
    </w:p>
  </w:endnote>
  <w:endnote w:type="continuationSeparator" w:id="0">
    <w:p w14:paraId="5BF65674" w14:textId="77777777" w:rsidR="00803D06" w:rsidRDefault="00803D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38D9" w14:textId="77777777" w:rsidR="00803D06" w:rsidRDefault="00803D06">
      <w:pPr>
        <w:spacing w:after="0"/>
      </w:pPr>
      <w:r>
        <w:separator/>
      </w:r>
    </w:p>
  </w:footnote>
  <w:footnote w:type="continuationSeparator" w:id="0">
    <w:p w14:paraId="3DA32B4B" w14:textId="77777777" w:rsidR="00803D06" w:rsidRDefault="00803D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08823908">
    <w:abstractNumId w:val="0"/>
  </w:num>
  <w:num w:numId="2" w16cid:durableId="440884630">
    <w:abstractNumId w:val="5"/>
  </w:num>
  <w:num w:numId="3" w16cid:durableId="1658344932">
    <w:abstractNumId w:val="3"/>
  </w:num>
  <w:num w:numId="4" w16cid:durableId="476997508">
    <w:abstractNumId w:val="2"/>
  </w:num>
  <w:num w:numId="5" w16cid:durableId="608312945">
    <w:abstractNumId w:val="4"/>
  </w:num>
  <w:num w:numId="6" w16cid:durableId="211878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E51"/>
    <w:rsid w:val="000B70F3"/>
    <w:rsid w:val="0015074B"/>
    <w:rsid w:val="0029639D"/>
    <w:rsid w:val="00326F90"/>
    <w:rsid w:val="003A1EA2"/>
    <w:rsid w:val="007D5F52"/>
    <w:rsid w:val="00803D06"/>
    <w:rsid w:val="00863E22"/>
    <w:rsid w:val="00A80837"/>
    <w:rsid w:val="00AA1D8D"/>
    <w:rsid w:val="00B47730"/>
    <w:rsid w:val="00CB0664"/>
    <w:rsid w:val="00FB6ED5"/>
    <w:rsid w:val="00FC693F"/>
    <w:rsid w:val="15836DBB"/>
    <w:rsid w:val="27FD1BC5"/>
    <w:rsid w:val="35660849"/>
    <w:rsid w:val="63361AB2"/>
    <w:rsid w:val="639D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AD5955F"/>
  <w14:defaultImageDpi w14:val="300"/>
  <w15:docId w15:val="{BA2E1AE7-767C-4C39-B9A8-26C4A47E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3A1E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A1EA2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Сапаргали Бекзат</cp:lastModifiedBy>
  <cp:revision>4</cp:revision>
  <cp:lastPrinted>2025-07-08T06:32:00Z</cp:lastPrinted>
  <dcterms:created xsi:type="dcterms:W3CDTF">2013-12-23T23:15:00Z</dcterms:created>
  <dcterms:modified xsi:type="dcterms:W3CDTF">2025-12-09T11:24:00Z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5E27155F3D1140458556BC23FCF92912_13</vt:lpwstr>
  </property>
</Properties>
</file>