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3CB5B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  <w:lang w:val="ru-RU"/>
        </w:rPr>
        <w:t>Директору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ТОО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«</w:t>
      </w:r>
      <w:r>
        <w:rPr>
          <w:rFonts w:hint="default"/>
          <w:sz w:val="24"/>
          <w:szCs w:val="24"/>
          <w:lang w:val="en-US"/>
        </w:rPr>
        <w:t>UKABY</w:t>
      </w:r>
      <w:r>
        <w:rPr>
          <w:sz w:val="24"/>
          <w:szCs w:val="24"/>
        </w:rPr>
        <w:t>»</w:t>
      </w:r>
    </w:p>
    <w:p w14:paraId="08212CDB">
      <w:pPr>
        <w:wordWrap/>
        <w:spacing w:after="0"/>
        <w:ind w:firstLine="709"/>
        <w:jc w:val="right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Абилбаеву</w:t>
      </w:r>
      <w:r>
        <w:rPr>
          <w:rFonts w:hint="default"/>
          <w:sz w:val="24"/>
          <w:szCs w:val="24"/>
          <w:lang w:val="ru-RU"/>
        </w:rPr>
        <w:t xml:space="preserve"> Н.С.</w:t>
      </w:r>
    </w:p>
    <w:p w14:paraId="19A20406">
      <w:pPr>
        <w:wordWrap/>
        <w:spacing w:after="0"/>
        <w:ind w:firstLine="709"/>
        <w:jc w:val="right"/>
        <w:rPr>
          <w:rFonts w:hint="default"/>
          <w:sz w:val="24"/>
          <w:szCs w:val="24"/>
          <w:lang w:val="ru-RU"/>
        </w:rPr>
      </w:pPr>
    </w:p>
    <w:p w14:paraId="2AA6D646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от {{CLIENT_FULL_NAME}}</w:t>
      </w:r>
    </w:p>
    <w:p w14:paraId="10385FBA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/>
      </w:r>
    </w:p>
    <w:p w14:paraId="029129F8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ИИН: {{CLIENT_IIN}}</w:t>
      </w:r>
    </w:p>
    <w:p w14:paraId="507194E4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Адрес: {{CLIENT_ADDRESS}}</w:t>
      </w:r>
    </w:p>
    <w:p w14:paraId="3EFD9954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/>
      </w:r>
    </w:p>
    <w:p w14:paraId="66AFF046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Тел:{{CLIENT_PHONE}}</w:t>
      </w:r>
    </w:p>
    <w:p w14:paraId="4CEC2E5C">
      <w:pPr>
        <w:pStyle w:val="39"/>
        <w:bidi w:val="0"/>
        <w:jc w:val="right"/>
        <w:rPr>
          <w:rFonts w:hint="default" w:ascii="Times New Roman" w:hAnsi="Times New Roman" w:cs="Times New Roman"/>
        </w:rPr>
      </w:pPr>
    </w:p>
    <w:p w14:paraId="2F518510">
      <w:pPr>
        <w:pStyle w:val="39"/>
        <w:bidi w:val="0"/>
        <w:jc w:val="right"/>
        <w:rPr>
          <w:rFonts w:hint="default" w:ascii="Times New Roman" w:hAnsi="Times New Roman" w:cs="Times New Roman"/>
        </w:rPr>
      </w:pPr>
    </w:p>
    <w:p w14:paraId="032853F9">
      <w:pPr>
        <w:spacing w:after="0"/>
        <w:ind w:firstLine="709"/>
        <w:jc w:val="center"/>
        <w:rPr>
          <w:b/>
          <w:szCs w:val="28"/>
        </w:rPr>
      </w:pPr>
      <w:r>
        <w:rPr>
          <w:b/>
          <w:szCs w:val="28"/>
        </w:rPr>
        <w:t>ЗАЯВЛЕНИЕ</w:t>
      </w:r>
    </w:p>
    <w:p w14:paraId="47165447">
      <w:pPr>
        <w:spacing w:after="0"/>
        <w:ind w:firstLine="709"/>
        <w:jc w:val="center"/>
        <w:rPr>
          <w:rFonts w:hint="default"/>
          <w:b w:val="0"/>
          <w:bCs/>
          <w:szCs w:val="28"/>
          <w:lang w:val="ru-RU"/>
        </w:rPr>
      </w:pPr>
      <w:r>
        <w:rPr>
          <w:b w:val="0"/>
          <w:bCs/>
          <w:szCs w:val="28"/>
          <w:lang w:val="ru-RU"/>
        </w:rPr>
        <w:t>на</w:t>
      </w:r>
      <w:r>
        <w:rPr>
          <w:rFonts w:hint="default"/>
          <w:b w:val="0"/>
          <w:bCs/>
          <w:szCs w:val="28"/>
          <w:lang w:val="ru-RU"/>
        </w:rPr>
        <w:t xml:space="preserve"> возврат</w:t>
      </w:r>
    </w:p>
    <w:p w14:paraId="06C7BE4B">
      <w:pPr>
        <w:spacing w:after="0"/>
        <w:ind w:firstLine="709"/>
        <w:jc w:val="center"/>
        <w:rPr>
          <w:b/>
          <w:szCs w:val="28"/>
        </w:rPr>
      </w:pPr>
    </w:p>
    <w:p w14:paraId="1CB6C970">
      <w:pPr>
        <w:pStyle w:val="39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Прошу с настоящего момента аннулировать Договор № {{CONTRACT_NUMBER}} от «{{CONTRACT_DAY}}» {{CONTRACT_MONTH_TEXT}}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> {{CONTRACT_YEAR}}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года, заключённый между мной и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», на оказание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возмездных </w:t>
      </w:r>
      <w:r>
        <w:rPr>
          <w:rFonts w:hint="default" w:ascii="Times New Roman" w:hAnsi="Times New Roman" w:cs="Times New Roman"/>
          <w:sz w:val="24"/>
          <w:szCs w:val="24"/>
        </w:rPr>
        <w:t>услуг.</w:t>
      </w:r>
    </w:p>
    <w:p w14:paraId="3B940ED3">
      <w:pPr>
        <w:pStyle w:val="39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 основании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моего заявления и в</w:t>
      </w:r>
      <w:r>
        <w:rPr>
          <w:rFonts w:hint="default" w:ascii="Times New Roman" w:hAnsi="Times New Roman" w:cs="Times New Roman"/>
          <w:sz w:val="24"/>
          <w:szCs w:val="24"/>
        </w:rPr>
        <w:t xml:space="preserve"> соответствии с условиями заключённого договора, прошу произвести возврат , в связи со следующими обстоятельствами:</w:t>
      </w:r>
    </w:p>
    <w:p w14:paraId="2206B019">
      <w:pPr>
        <w:pStyle w:val="39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335EDE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☐ получение отказа в визе по решению Консула</w:t>
      </w:r>
    </w:p>
    <w:p w14:paraId="557B8E81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☐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не прошёл (-ла) собеседование с работодателем (учебным заведением)</w:t>
      </w:r>
    </w:p>
    <w:p w14:paraId="3F8744E5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☐ изменение семейных или жизненных обстоятельств</w:t>
      </w:r>
    </w:p>
    <w:p w14:paraId="13C67970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☐ ухудшение состояния здоровья</w:t>
      </w:r>
    </w:p>
    <w:p w14:paraId="7E6CD359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☐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форс-мажорные обстоятельства (болезнь, смерть, ЧС и т.д.)</w:t>
      </w:r>
    </w:p>
    <w:p w14:paraId="734BACEA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☐ иное:</w:t>
      </w:r>
    </w:p>
    <w:p w14:paraId="2A1B4320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6F77E8B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158A264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DF9C284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0680C38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/>
      </w:r>
    </w:p>
    <w:p w14:paraId="74FC7C6A">
      <w:pPr>
        <w:pStyle w:val="39"/>
        <w:pBdr>
          <w:bottom w:val="none" w:color="auto" w:sz="0" w:space="0"/>
        </w:pBd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324896C">
      <w:pPr>
        <w:pStyle w:val="39"/>
        <w:pBdr>
          <w:top w:val="single" w:color="auto" w:sz="12" w:space="0"/>
          <w:bottom w:val="single" w:color="auto" w:sz="12" w:space="0"/>
        </w:pBd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94B6854">
      <w:pPr>
        <w:pStyle w:val="39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</w:p>
    <w:p w14:paraId="6698527F">
      <w:pPr>
        <w:pStyle w:val="39"/>
        <w:bidi w:val="0"/>
        <w:ind w:left="0" w:leftChars="0" w:firstLine="4766" w:firstLineChars="1986"/>
        <w:jc w:val="both"/>
        <w:rPr>
          <w:rFonts w:hint="default" w:ascii="Times New Roman" w:hAnsi="Times New Roman" w:cs="Times New Roman"/>
          <w:sz w:val="24"/>
          <w:szCs w:val="24"/>
          <w:vertAlign w:val="superscrip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vertAlign w:val="superscript"/>
          <w:lang w:val="ru-RU"/>
        </w:rPr>
        <w:t>(указать причину)</w:t>
      </w:r>
    </w:p>
    <w:p w14:paraId="031D63D1">
      <w:pPr>
        <w:pStyle w:val="39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B741C4">
      <w:pPr>
        <w:pStyle w:val="39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«{{DOC_DATE_DAY}}» {{DOC_DATE_MONTH_TEXT}} {{DOC_DATE_YEAR}}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г.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           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{{CLIENT_FIO_SHORT}}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____________</w:t>
      </w:r>
    </w:p>
    <w:p w14:paraId="55470E08">
      <w:pPr>
        <w:pStyle w:val="39"/>
        <w:bidi w:val="0"/>
        <w:ind w:left="64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vertAlign w:val="superscript"/>
        </w:rPr>
      </w:pP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            (подпись)</w:t>
      </w:r>
    </w:p>
    <w:p w14:paraId="02454759">
      <w:pPr>
        <w:pStyle w:val="39"/>
        <w:bidi w:val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239395</wp:posOffset>
                </wp:positionV>
                <wp:extent cx="6701790" cy="0"/>
                <wp:effectExtent l="33655" t="27940" r="46355" b="86360"/>
                <wp:wrapNone/>
                <wp:docPr id="5" name="Прямое соедин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7700" y="5934710"/>
                          <a:ext cx="670179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.1pt;margin-top:18.85pt;height:0pt;width:527.7pt;z-index:251661312;mso-width-relative:page;mso-height-relative:page;" filled="f" stroked="t" coordsize="21600,21600" o:gfxdata="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dKq5XWAAAACgEAAA8AAAAA&#10;AAAAAQAgAAAAIgAAAGRycy9kb3ducmV2LnhtbFBLAQIUABQAAAAIAIdO4kBvroLPTwIAAIYEAAAO&#10;AAAAAAAAAAEAIAAAACUBAABkcnMvZTJvRG9jLnhtbFBLBQYAAAAABgAGAFkBAADmBQAAAAA=&#10;">
                <v:fill on="f" focussize="0,0"/>
                <v:stroke weight="2.25pt" color="#385D8A [3204]" linestyle="thinThin" joinstyle="round" dashstyle="1 1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3" name="Прямое соедин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62336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vsfDjWAAAADQEAAA8AAAAAAAAAAQAg&#10;AAAAIgAAAGRycy9kb3ducmV2LnhtbFBLAQIUABQAAAAIAIdO4kDfMI7SEAIAAAMEAAAOAAAAAAAA&#10;AAEAIAAAACUBAABkcnMvZTJvRG9jLnhtbFBLBQYAAAAABgAGAFkBAACn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4" name="Прямое соедин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3360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/ETmPXAAAADQEAAA8AAAAAAAAA&#10;AQAgAAAAIgAAAGRycy9kb3ducmV2LnhtbFBLAQIUABQAAAAIAIdO4kB/kuRlEgIAAAMEAAAOAAAA&#10;AAAAAAEAIAAAACYBAABkcnMvZTJvRG9jLnhtbFBLBQYAAAAABgAGAFkBAACq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4A44721B">
      <w:pPr>
        <w:pStyle w:val="39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Отметка о приёме:</w:t>
      </w:r>
    </w:p>
    <w:p w14:paraId="766E2B13">
      <w:pPr>
        <w:pStyle w:val="39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Ваше заявление принято на рассмотрение. Решение будет принято в течение 90 календарных дней.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15113CE3">
      <w:pPr>
        <w:spacing w:after="0"/>
        <w:ind w:firstLine="1440" w:firstLineChars="600"/>
        <w:jc w:val="both"/>
        <w:rPr>
          <w:sz w:val="24"/>
          <w:szCs w:val="24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2459990</wp:posOffset>
            </wp:positionH>
            <wp:positionV relativeFrom="paragraph">
              <wp:posOffset>117475</wp:posOffset>
            </wp:positionV>
            <wp:extent cx="438150" cy="819150"/>
            <wp:effectExtent l="0" t="0" r="0" b="0"/>
            <wp:wrapNone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759340A1">
      <w:pPr>
        <w:spacing w:after="0"/>
        <w:ind w:left="840" w:leftChars="0" w:firstLine="709" w:firstLineChars="0"/>
        <w:jc w:val="both"/>
        <w:rPr>
          <w:sz w:val="24"/>
          <w:szCs w:val="24"/>
          <w:lang w:val="ru-RU"/>
        </w:rPr>
      </w:pPr>
    </w:p>
    <w:p w14:paraId="36FD6517">
      <w:pPr>
        <w:pStyle w:val="39"/>
        <w:bidi w:val="0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Директор: Абилбаев Н.С.</w:t>
      </w:r>
      <w:r>
        <w:rPr>
          <w:rFonts w:hint="default" w:ascii="Times New Roman" w:hAnsi="Times New Roman" w:cs="Times New Roman"/>
          <w:sz w:val="24"/>
          <w:szCs w:val="24"/>
        </w:rPr>
        <w:t xml:space="preserve">  ____________</w:t>
      </w:r>
    </w:p>
    <w:p w14:paraId="0FE05689">
      <w:pPr>
        <w:pStyle w:val="39"/>
        <w:bidi w:val="0"/>
        <w:ind w:left="2832" w:leftChars="0" w:firstLine="708" w:firstLineChars="0"/>
        <w:jc w:val="both"/>
        <w:rPr>
          <w:rFonts w:hint="default" w:ascii="Times New Roman" w:hAnsi="Times New Roman" w:cs="Times New Roman"/>
          <w:vertAlign w:val="superscrip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7" name="Прямое соединени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64384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+x8ONYAAAANAQAADwAAAAAAAAAB&#10;ACAAAAAiAAAAZHJzL2Rvd25yZXYueG1sUEsBAhQAFAAAAAgAh07iQERpEGUSAgAAAwQAAA4AAAAA&#10;AAAAAQAgAAAAJQEAAGRycy9lMm9Eb2MueG1sUEsFBgAAAAAGAAYAWQEAAKk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8" name="Прямое соединени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5408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8ROY9cAAAANAQAADwAAAAAAAAAB&#10;ACAAAAAiAAAAZHJzL2Rvd25yZXYueG1sUEsBAhQAFAAAAAgAh07iQJN+N2YRAgAAAwQAAA4AAAAA&#10;AAAAAQAgAAAAJgEAAGRycy9lMm9Eb2MueG1sUEsFBgAAAAAGAAYAWQEAAKk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58DC4FD9">
      <w:pPr>
        <w:pStyle w:val="39"/>
        <w:bidi w:val="0"/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EECC94E">
      <w:pPr>
        <w:pStyle w:val="39"/>
        <w:bidi w:val="0"/>
        <w:ind w:firstLine="3350" w:firstLineChars="1396"/>
        <w:jc w:val="both"/>
        <w:rPr>
          <w:rFonts w:hint="default" w:ascii="Times New Roman" w:hAnsi="Times New Roman" w:cs="Times New Roman"/>
          <w:vertAlign w:val="superscrip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1" name="Прямое соединени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59264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2+x8ONYAAAANAQAADwAAAAAAAAABACAA&#10;AAAiAAAAZHJzL2Rvd25yZXYueG1sUEsBAhQAFAAAAAgAh07iQDKf+WQPAgAAAwQAAA4AAAAAAAAA&#10;AQAgAAAAJQEAAGRycy9lMm9Eb2MueG1sUEsFBgAAAAAGAAYAWQEAAKY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2" name="Прямое соедин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0288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8ROY9cAAAANAQAADwAAAAAAAAAB&#10;ACAAAAAiAAAAZHJzL2Rvd25yZXYueG1sUEsBAhQAFAAAAAgAh07iQAlkDWQRAgAAAwQAAA4AAAAA&#10;AAAAAQAgAAAAJgEAAGRycy9lMm9Eb2MueG1sUEsFBgAAAAAGAAYAWQEAAKk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</w:p>
    <w:sectPr>
      <w:pgSz w:w="12240" w:h="15840"/>
      <w:pgMar w:top="720" w:right="1080" w:bottom="4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005CA"/>
    <w:rsid w:val="13DA3538"/>
    <w:rsid w:val="15836DBB"/>
    <w:rsid w:val="16CB43F4"/>
    <w:rsid w:val="19932816"/>
    <w:rsid w:val="1CBD1BED"/>
    <w:rsid w:val="1FD06F27"/>
    <w:rsid w:val="26BD1EBC"/>
    <w:rsid w:val="27FD1BC5"/>
    <w:rsid w:val="342833C1"/>
    <w:rsid w:val="35660849"/>
    <w:rsid w:val="425F2A2E"/>
    <w:rsid w:val="45D67D29"/>
    <w:rsid w:val="5E7D7EA7"/>
    <w:rsid w:val="60677C2A"/>
    <w:rsid w:val="63361AB2"/>
    <w:rsid w:val="639D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1087</Characters>
  <Lines>0</Lines>
  <Paragraphs>0</Paragraphs>
  <TotalTime>0</TotalTime>
  <ScaleCrop>false</ScaleCrop>
  <LinksUpToDate>false</LinksUpToDate>
  <CharactersWithSpaces>1224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KUB Visa</cp:lastModifiedBy>
  <cp:lastPrinted>2025-07-08T06:32:00Z</cp:lastPrinted>
  <dcterms:modified xsi:type="dcterms:W3CDTF">2026-07-14T12:42:48Z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5E27155F3D1140458556BC23FCF92912_13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