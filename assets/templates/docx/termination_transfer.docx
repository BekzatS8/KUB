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6C7DA0">
      <w:pPr>
        <w:spacing w:after="0"/>
        <w:ind w:firstLine="709"/>
        <w:jc w:val="right"/>
        <w:rPr>
          <w:sz w:val="24"/>
          <w:szCs w:val="24"/>
        </w:rPr>
      </w:pPr>
      <w:r>
        <w:rPr>
          <w:sz w:val="24"/>
          <w:szCs w:val="24"/>
          <w:lang w:val="ru-RU"/>
        </w:rPr>
        <w:t>Директору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ТОО</w:t>
      </w:r>
      <w:r>
        <w:rPr>
          <w:rFonts w:hint="default"/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«</w:t>
      </w:r>
      <w:r>
        <w:rPr>
          <w:rFonts w:hint="default"/>
          <w:sz w:val="24"/>
          <w:szCs w:val="24"/>
          <w:lang w:val="en-US"/>
        </w:rPr>
        <w:t>UKABY</w:t>
      </w:r>
      <w:r>
        <w:rPr>
          <w:sz w:val="24"/>
          <w:szCs w:val="24"/>
        </w:rPr>
        <w:t>»</w:t>
      </w:r>
    </w:p>
    <w:p w14:paraId="0DDB74C2">
      <w:pPr>
        <w:spacing w:after="0"/>
        <w:ind w:firstLine="709"/>
        <w:jc w:val="right"/>
        <w:rPr>
          <w:sz w:val="24"/>
          <w:szCs w:val="24"/>
        </w:rPr>
      </w:pPr>
      <w:r>
        <w:rPr>
          <w:sz w:val="24"/>
          <w:szCs w:val="24"/>
          <w:lang w:val="ru-RU"/>
        </w:rPr>
        <w:t>Абилбаеву</w:t>
      </w:r>
      <w:r>
        <w:rPr>
          <w:rFonts w:hint="default"/>
          <w:sz w:val="24"/>
          <w:szCs w:val="24"/>
          <w:lang w:val="ru-RU"/>
        </w:rPr>
        <w:t xml:space="preserve"> Н.С.</w:t>
      </w:r>
    </w:p>
    <w:p w14:paraId="0C22DE95">
      <w:pPr>
        <w:wordWrap/>
        <w:spacing w:after="0"/>
        <w:ind w:firstLine="709"/>
        <w:jc w:val="right"/>
        <w:rPr>
          <w:rFonts w:hint="default"/>
          <w:szCs w:val="28"/>
          <w:lang w:val="ru-RU"/>
        </w:rPr>
      </w:pPr>
    </w:p>
    <w:p w14:paraId="11F52165">
      <w:pPr>
        <w:spacing w:after="0"/>
        <w:ind w:firstLine="709"/>
        <w:jc w:val="right"/>
        <w:rPr>
          <w:szCs w:val="28"/>
        </w:rPr>
      </w:pPr>
      <w:r>
        <w:rPr>
          <w:szCs w:val="28"/>
        </w:rPr>
        <w:t>от {{CLIENT_FULL_NAME}}</w:t>
      </w:r>
    </w:p>
    <w:p w14:paraId="7B79A1DE">
      <w:pPr>
        <w:spacing w:after="0"/>
        <w:ind w:firstLine="709"/>
        <w:jc w:val="right"/>
        <w:rPr>
          <w:szCs w:val="28"/>
        </w:rPr>
      </w:pPr>
      <w:r>
        <w:rPr>
          <w:szCs w:val="28"/>
        </w:rPr>
        <w:t/>
      </w:r>
    </w:p>
    <w:p w14:paraId="0A477CF8">
      <w:pPr>
        <w:spacing w:after="0"/>
        <w:ind w:firstLine="709"/>
        <w:jc w:val="right"/>
        <w:rPr>
          <w:szCs w:val="28"/>
        </w:rPr>
      </w:pPr>
      <w:r>
        <w:rPr>
          <w:szCs w:val="28"/>
        </w:rPr>
        <w:t>ИИН: {{CLIENT_IIN}}</w:t>
      </w:r>
    </w:p>
    <w:p w14:paraId="2022059C">
      <w:pPr>
        <w:spacing w:after="0"/>
        <w:ind w:firstLine="709"/>
        <w:jc w:val="right"/>
        <w:rPr>
          <w:szCs w:val="28"/>
        </w:rPr>
      </w:pPr>
      <w:r>
        <w:rPr>
          <w:szCs w:val="28"/>
        </w:rPr>
        <w:t>Адрес: {{CLIENT_ADDRESS}}</w:t>
      </w:r>
    </w:p>
    <w:p w14:paraId="6B2BCED8">
      <w:pPr>
        <w:spacing w:after="0"/>
        <w:ind w:firstLine="709"/>
        <w:jc w:val="right"/>
        <w:rPr>
          <w:szCs w:val="28"/>
        </w:rPr>
      </w:pPr>
      <w:r>
        <w:rPr>
          <w:szCs w:val="28"/>
        </w:rPr>
        <w:t/>
      </w:r>
    </w:p>
    <w:p w14:paraId="2ACA4978">
      <w:pPr>
        <w:spacing w:after="0"/>
        <w:ind w:firstLine="709"/>
        <w:jc w:val="right"/>
        <w:rPr>
          <w:szCs w:val="28"/>
        </w:rPr>
      </w:pPr>
      <w:r>
        <w:rPr>
          <w:szCs w:val="28"/>
        </w:rPr>
        <w:t>Тел:{{CLIENT_PHONE}}</w:t>
      </w:r>
    </w:p>
    <w:p w14:paraId="4CEC2E5C">
      <w:pPr>
        <w:pStyle w:val="40"/>
        <w:bidi w:val="0"/>
        <w:jc w:val="right"/>
        <w:rPr>
          <w:rFonts w:hint="default" w:ascii="Times New Roman" w:hAnsi="Times New Roman" w:cs="Times New Roman"/>
        </w:rPr>
      </w:pPr>
    </w:p>
    <w:p w14:paraId="2F518510">
      <w:pPr>
        <w:pStyle w:val="40"/>
        <w:bidi w:val="0"/>
        <w:jc w:val="right"/>
        <w:rPr>
          <w:rFonts w:hint="default" w:ascii="Times New Roman" w:hAnsi="Times New Roman" w:cs="Times New Roman"/>
        </w:rPr>
      </w:pPr>
    </w:p>
    <w:p w14:paraId="15DF223B">
      <w:pPr>
        <w:pStyle w:val="40"/>
        <w:bidi w:val="0"/>
        <w:jc w:val="right"/>
        <w:rPr>
          <w:rFonts w:hint="default" w:ascii="Times New Roman" w:hAnsi="Times New Roman" w:cs="Times New Roman"/>
        </w:rPr>
      </w:pPr>
    </w:p>
    <w:p w14:paraId="032853F9">
      <w:pPr>
        <w:spacing w:after="0"/>
        <w:ind w:firstLine="709"/>
        <w:jc w:val="center"/>
        <w:rPr>
          <w:b/>
          <w:szCs w:val="28"/>
        </w:rPr>
      </w:pPr>
      <w:r>
        <w:rPr>
          <w:b/>
          <w:szCs w:val="28"/>
        </w:rPr>
        <w:t>ЗАЯВЛЕНИЕ</w:t>
      </w:r>
    </w:p>
    <w:p w14:paraId="3B8A4729">
      <w:pPr>
        <w:spacing w:after="0"/>
        <w:ind w:firstLine="709"/>
        <w:jc w:val="center"/>
        <w:rPr>
          <w:rFonts w:hint="default"/>
          <w:b w:val="0"/>
          <w:bCs/>
          <w:szCs w:val="28"/>
          <w:lang w:val="ru-RU"/>
        </w:rPr>
      </w:pPr>
      <w:r>
        <w:rPr>
          <w:b w:val="0"/>
          <w:bCs/>
          <w:szCs w:val="28"/>
          <w:lang w:val="ru-RU"/>
        </w:rPr>
        <w:t>о</w:t>
      </w:r>
      <w:r>
        <w:rPr>
          <w:rFonts w:hint="default"/>
          <w:b w:val="0"/>
          <w:bCs/>
          <w:szCs w:val="28"/>
          <w:lang w:val="ru-RU"/>
        </w:rPr>
        <w:t xml:space="preserve"> расторжении и переносе</w:t>
      </w:r>
    </w:p>
    <w:p w14:paraId="06C7BE4B">
      <w:pPr>
        <w:spacing w:after="0"/>
        <w:ind w:firstLine="709"/>
        <w:jc w:val="center"/>
        <w:rPr>
          <w:b/>
          <w:szCs w:val="28"/>
        </w:rPr>
      </w:pPr>
    </w:p>
    <w:p w14:paraId="406F5389">
      <w:pPr>
        <w:pStyle w:val="40"/>
        <w:bidi w:val="0"/>
        <w:ind w:left="0" w:leftChars="0" w:firstLine="480" w:firstLineChars="2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Прошу с настоящего момента аннулировать (расторгнуть) Договор № {{CONTRACT_NUMBER}} от «{{CONTRACT_DAY}}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/>
      </w:r>
      <w:r>
        <w:rPr>
          <w:rFonts w:hint="default" w:ascii="Times New Roman" w:hAnsi="Times New Roman" w:cs="Times New Roman"/>
          <w:sz w:val="24"/>
          <w:szCs w:val="24"/>
        </w:rPr>
        <w:t>» {{CONTRACT_MONTH_TEXT}} {{CONTRACT_YEAR}}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/>
      </w:r>
      <w:r>
        <w:rPr>
          <w:rFonts w:hint="default" w:ascii="Times New Roman" w:hAnsi="Times New Roman" w:cs="Times New Roman"/>
          <w:sz w:val="24"/>
          <w:szCs w:val="24"/>
        </w:rPr>
        <w:t xml:space="preserve"> года, заключённый между мной и ТОО «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UKABY</w:t>
      </w:r>
      <w:r>
        <w:rPr>
          <w:rFonts w:hint="default" w:ascii="Times New Roman" w:hAnsi="Times New Roman" w:cs="Times New Roman"/>
          <w:sz w:val="24"/>
          <w:szCs w:val="24"/>
        </w:rPr>
        <w:t>», на оказание возмездных услуг.</w:t>
      </w:r>
    </w:p>
    <w:p w14:paraId="7837D956">
      <w:pPr>
        <w:pStyle w:val="40"/>
        <w:bidi w:val="0"/>
        <w:ind w:left="0" w:leftChars="0" w:firstLine="480" w:firstLineChars="2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Сообщаю, что оплаченная по вышеуказанному договору сумма прошу считать перенесённой в счёт оплаты по новому договору, который заключается между мной и ТОО «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UKABY</w:t>
      </w:r>
      <w:r>
        <w:rPr>
          <w:rFonts w:hint="default" w:ascii="Times New Roman" w:hAnsi="Times New Roman" w:cs="Times New Roman"/>
          <w:sz w:val="24"/>
          <w:szCs w:val="24"/>
        </w:rPr>
        <w:t>» на аналогичные (либо иные согласованные) услуги.</w:t>
      </w:r>
    </w:p>
    <w:p w14:paraId="3738FA30">
      <w:pPr>
        <w:pStyle w:val="40"/>
        <w:bidi w:val="0"/>
        <w:ind w:left="0" w:leftChars="0" w:firstLine="480" w:firstLineChars="2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Претензий финансового и иного характера по расторгнутому договору не имею.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Настоящее заявление прошу считать основанием для прекращения обязательств по вышеуказанному договору и зачёта ранее внесённых денежных средств в рамках нового договора.</w:t>
      </w:r>
    </w:p>
    <w:p w14:paraId="2A1B4320">
      <w:pPr>
        <w:pStyle w:val="40"/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31D63D1">
      <w:pPr>
        <w:pStyle w:val="40"/>
        <w:bidi w:val="0"/>
        <w:ind w:left="0" w:leftChars="0" w:firstLine="480" w:firstLineChars="20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9C58801">
      <w:pPr>
        <w:pStyle w:val="40"/>
        <w:bidi w:val="0"/>
        <w:ind w:left="0" w:leftChars="0" w:firstLine="480" w:firstLineChars="20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CC6C561">
      <w:pPr>
        <w:pStyle w:val="40"/>
        <w:bidi w:val="0"/>
        <w:ind w:left="0" w:leftChars="0" w:firstLine="480" w:firstLineChars="20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08C43BD">
      <w:pPr>
        <w:pStyle w:val="40"/>
        <w:bidi w:val="0"/>
        <w:ind w:left="0" w:leftChars="0" w:firstLine="480" w:firstLineChars="20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0B741C4">
      <w:pPr>
        <w:pStyle w:val="40"/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«{{DOC_DATE_DAY}}» {{DOC_DATE_MONTH_TEXT}} {{DOC_DATE_YEAR}}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/>
      </w:r>
      <w:r>
        <w:rPr>
          <w:rFonts w:hint="default" w:ascii="Times New Roman" w:hAnsi="Times New Roman" w:cs="Times New Roman"/>
          <w:sz w:val="24"/>
          <w:szCs w:val="24"/>
        </w:rPr>
        <w:t xml:space="preserve"> г.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                            </w:t>
      </w:r>
      <w:r>
        <w:rPr>
          <w:rFonts w:hint="default" w:ascii="Times New Roman" w:hAnsi="Times New Roman" w:cs="Times New Roman"/>
          <w:sz w:val="24"/>
          <w:szCs w:val="24"/>
        </w:rPr>
        <w:t xml:space="preserve">{{CLIENT_FIO_SHORT}} 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____________</w:t>
      </w:r>
    </w:p>
    <w:p w14:paraId="55470E08">
      <w:pPr>
        <w:pStyle w:val="40"/>
        <w:bidi w:val="0"/>
        <w:ind w:left="648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vertAlign w:val="superscript"/>
        </w:rPr>
      </w:pP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            (подпись)</w:t>
      </w:r>
    </w:p>
    <w:p w14:paraId="1990C411">
      <w:pPr>
        <w:pStyle w:val="40"/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79D627C">
      <w:pPr>
        <w:pStyle w:val="40"/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B51F912">
      <w:pPr>
        <w:pStyle w:val="40"/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6E3FD0A">
      <w:pPr>
        <w:pStyle w:val="40"/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F8405F5">
      <w:pPr>
        <w:pStyle w:val="40"/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2454759">
      <w:pPr>
        <w:pStyle w:val="40"/>
        <w:bidi w:val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-90170</wp:posOffset>
                </wp:positionH>
                <wp:positionV relativeFrom="paragraph">
                  <wp:posOffset>239395</wp:posOffset>
                </wp:positionV>
                <wp:extent cx="6701790" cy="0"/>
                <wp:effectExtent l="33655" t="27940" r="46355" b="86360"/>
                <wp:wrapNone/>
                <wp:docPr id="5" name="Прямое соединени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47700" y="5934710"/>
                          <a:ext cx="6701790" cy="0"/>
                        </a:xfrm>
                        <a:prstGeom prst="line">
                          <a:avLst/>
                        </a:prstGeom>
                        <a:ln w="28575" cmpd="dbl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.1pt;margin-top:18.85pt;height:0pt;width:527.7pt;z-index:251661312;mso-width-relative:page;mso-height-relative:page;" filled="f" stroked="t" coordsize="21600,21600" o:gfxdata="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MdKq5XWAAAACgEAAA8AAAAA&#10;AAAAAQAgAAAAIgAAAGRycy9kb3ducmV2LnhtbFBLAQIUABQAAAAIAIdO4kBvroLPTwIAAIYEAAAO&#10;AAAAAAAAAAEAIAAAACUBAABkcnMvZTJvRG9jLnhtbFBLBQYAAAAABgAGAFkBAADmBQAAAAA=&#10;">
                <v:fill on="f" focussize="0,0"/>
                <v:stroke weight="2.25pt" color="#385D8A [3204]" linestyle="thinThin" joinstyle="round" dashstyle="1 1"/>
                <v:imagedata o:title=""/>
                <o:lock v:ext="edit" aspectratio="f"/>
                <v:shadow on="t" color="#000000" opacity="24903f" offset="0pt,1.5748031496063pt" origin="0f,32768f" matrix="65536f,0f,0f,65536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522605</wp:posOffset>
                </wp:positionH>
                <wp:positionV relativeFrom="paragraph">
                  <wp:posOffset>6773545</wp:posOffset>
                </wp:positionV>
                <wp:extent cx="6511925" cy="6350"/>
                <wp:effectExtent l="0" t="19050" r="3175" b="31750"/>
                <wp:wrapNone/>
                <wp:docPr id="3" name="Прямое соединени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1925" cy="6350"/>
                        </a:xfrm>
                        <a:prstGeom prst="line">
                          <a:avLst/>
                        </a:prstGeom>
                        <a:ln w="38100" cap="flat" cmpd="dbl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1.15pt;margin-top:533.35pt;height:0.5pt;width:512.75pt;z-index:251662336;mso-width-relative:page;mso-height-relative:page;" filled="f" stroked="t" coordsize="21600,21600" o:gfxdata="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vsfDjWAAAADQEAAA8AAAAAAAAAAQAg&#10;AAAAIgAAAGRycy9kb3ducmV2LnhtbFBLAQIUABQAAAAIAIdO4kDfMI7SEAIAAAMEAAAOAAAAAAAA&#10;AAEAIAAAACUBAABkcnMvZTJvRG9jLnhtbFBLBQYAAAAABgAGAFkBAACnBQAAAAA=&#10;">
                <v:fill on="f" focussize="0,0"/>
                <v:stroke weight="3pt" color="#000000" linestyle="thinThin" joinstyle="round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549910</wp:posOffset>
                </wp:positionH>
                <wp:positionV relativeFrom="paragraph">
                  <wp:posOffset>8174990</wp:posOffset>
                </wp:positionV>
                <wp:extent cx="6511925" cy="6350"/>
                <wp:effectExtent l="0" t="19050" r="3175" b="31750"/>
                <wp:wrapNone/>
                <wp:docPr id="4" name="Прямое соедин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1925" cy="6350"/>
                        </a:xfrm>
                        <a:prstGeom prst="line">
                          <a:avLst/>
                        </a:prstGeom>
                        <a:ln w="38100" cap="flat" cmpd="dbl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3.3pt;margin-top:643.7pt;height:0.5pt;width:512.75pt;z-index:251663360;mso-width-relative:page;mso-height-relative:page;" filled="f" stroked="t" coordsize="21600,21600" o:gfxdata="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K/ETmPXAAAADQEAAA8AAAAAAAAA&#10;AQAgAAAAIgAAAGRycy9kb3ducmV2LnhtbFBLAQIUABQAAAAIAIdO4kB/kuRlEgIAAAMEAAAOAAAA&#10;AAAAAAEAIAAAACYBAABkcnMvZTJvRG9jLnhtbFBLBQYAAAAABgAGAFkBAACqBQAAAAA=&#10;">
                <v:fill on="f" focussize="0,0"/>
                <v:stroke weight="3pt" color="#000000" linestyle="thinThin" joinstyle="round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p w14:paraId="7FCEEDD1">
      <w:pPr>
        <w:pStyle w:val="40"/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66E2B13">
      <w:pPr>
        <w:pStyle w:val="40"/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Ваше заявление принято.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Договор расторгнут с момента подписания данного заявления.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p w14:paraId="264CFA37">
      <w:pPr>
        <w:pStyle w:val="40"/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5113CE3">
      <w:pPr>
        <w:spacing w:after="0"/>
        <w:ind w:firstLine="1440" w:firstLineChars="600"/>
        <w:jc w:val="both"/>
        <w:rPr>
          <w:sz w:val="24"/>
          <w:szCs w:val="24"/>
        </w:rPr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2459990</wp:posOffset>
            </wp:positionH>
            <wp:positionV relativeFrom="paragraph">
              <wp:posOffset>117475</wp:posOffset>
            </wp:positionV>
            <wp:extent cx="438150" cy="819150"/>
            <wp:effectExtent l="0" t="0" r="0" b="0"/>
            <wp:wrapNone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Ваше заявление принято.</w:t>
      </w:r>
    </w:p>
    <w:p w14:paraId="759340A1">
      <w:pPr>
        <w:spacing w:after="0"/>
        <w:ind w:left="840" w:leftChars="0" w:firstLine="709" w:firstLineChars="0"/>
        <w:jc w:val="both"/>
        <w:rPr>
          <w:sz w:val="24"/>
          <w:szCs w:val="24"/>
          <w:lang w:val="ru-RU"/>
        </w:rPr>
      </w:pPr>
    </w:p>
    <w:p w14:paraId="36FD6517">
      <w:pPr>
        <w:pStyle w:val="40"/>
        <w:bidi w:val="0"/>
        <w:ind w:firstLine="70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Директор: Абилбаев Н.С.</w:t>
      </w:r>
      <w:r>
        <w:rPr>
          <w:rFonts w:hint="default" w:ascii="Times New Roman" w:hAnsi="Times New Roman" w:cs="Times New Roman"/>
          <w:sz w:val="24"/>
          <w:szCs w:val="24"/>
        </w:rPr>
        <w:t xml:space="preserve">  ____________</w:t>
      </w:r>
    </w:p>
    <w:p w14:paraId="0FE05689">
      <w:pPr>
        <w:pStyle w:val="40"/>
        <w:bidi w:val="0"/>
        <w:ind w:left="2832" w:leftChars="0" w:firstLine="708" w:firstLineChars="0"/>
        <w:jc w:val="both"/>
        <w:rPr>
          <w:rFonts w:hint="default" w:ascii="Times New Roman" w:hAnsi="Times New Roman" w:cs="Times New Roman"/>
          <w:vertAlign w:val="superscript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522605</wp:posOffset>
                </wp:positionH>
                <wp:positionV relativeFrom="paragraph">
                  <wp:posOffset>6773545</wp:posOffset>
                </wp:positionV>
                <wp:extent cx="6511925" cy="6350"/>
                <wp:effectExtent l="0" t="19050" r="3175" b="31750"/>
                <wp:wrapNone/>
                <wp:docPr id="7" name="Прямое соединени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1925" cy="6350"/>
                        </a:xfrm>
                        <a:prstGeom prst="line">
                          <a:avLst/>
                        </a:prstGeom>
                        <a:ln w="38100" cap="flat" cmpd="dbl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1.15pt;margin-top:533.35pt;height:0.5pt;width:512.75pt;z-index:251664384;mso-width-relative:page;mso-height-relative:page;" filled="f" stroked="t" coordsize="21600,21600" o:gfxdata="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2+x8ONYAAAANAQAADwAAAAAAAAAB&#10;ACAAAAAiAAAAZHJzL2Rvd25yZXYueG1sUEsBAhQAFAAAAAgAh07iQERpEGUSAgAAAwQAAA4AAAAA&#10;AAAAAQAgAAAAJQEAAGRycy9lMm9Eb2MueG1sUEsFBgAAAAAGAAYAWQEAAKkFAAAAAA==&#10;">
                <v:fill on="f" focussize="0,0"/>
                <v:stroke weight="3pt" color="#000000" linestyle="thinThin" joinstyle="round" dashstyle="dash"/>
                <v:imagedata o:title=""/>
                <o:lock v:ext="edit" aspectratio="f"/>
              </v:line>
            </w:pict>
          </mc:Fallback>
        </mc:AlternateContent>
      </w:r>
      <w:bookmarkStart w:id="0" w:name="_GoBack"/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549910</wp:posOffset>
                </wp:positionH>
                <wp:positionV relativeFrom="paragraph">
                  <wp:posOffset>8174990</wp:posOffset>
                </wp:positionV>
                <wp:extent cx="6511925" cy="6350"/>
                <wp:effectExtent l="0" t="19050" r="3175" b="31750"/>
                <wp:wrapNone/>
                <wp:docPr id="8" name="Прямое соединени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1925" cy="6350"/>
                        </a:xfrm>
                        <a:prstGeom prst="line">
                          <a:avLst/>
                        </a:prstGeom>
                        <a:ln w="38100" cap="flat" cmpd="dbl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3.3pt;margin-top:643.7pt;height:0.5pt;width:512.75pt;z-index:251665408;mso-width-relative:page;mso-height-relative:page;" filled="f" stroked="t" coordsize="21600,21600" o:gfxdata="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r8ROY9cAAAANAQAADwAAAAAAAAAB&#10;ACAAAAAiAAAAZHJzL2Rvd25yZXYueG1sUEsBAhQAFAAAAAgAh07iQJN+N2YRAgAAAwQAAA4AAAAA&#10;AAAAAQAgAAAAJgEAAGRycy9lMm9Eb2MueG1sUEsFBgAAAAAGAAYAWQEAAKkFAAAAAA==&#10;">
                <v:fill on="f" focussize="0,0"/>
                <v:stroke weight="3pt" color="#000000" linestyle="thinThin" joinstyle="round" dashstyle="dash"/>
                <v:imagedata o:title=""/>
                <o:lock v:ext="edit" aspectratio="f"/>
              </v:line>
            </w:pict>
          </mc:Fallback>
        </mc:AlternateContent>
      </w:r>
      <w:bookmarkEnd w:id="0"/>
    </w:p>
    <w:p w14:paraId="6555A8D8">
      <w:pPr>
        <w:pStyle w:val="40"/>
        <w:bidi w:val="0"/>
        <w:ind w:left="2880" w:leftChars="0" w:firstLine="7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020071AD">
      <w:pPr>
        <w:pStyle w:val="40"/>
        <w:bidi w:val="0"/>
        <w:ind w:left="2880" w:leftChars="0" w:firstLine="7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0CE8D106">
      <w:pPr>
        <w:pStyle w:val="40"/>
        <w:bidi w:val="0"/>
        <w:ind w:left="288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55B0CD2">
      <w:pPr>
        <w:pStyle w:val="40"/>
        <w:bidi w:val="0"/>
        <w:ind w:left="2880" w:leftChars="0" w:firstLine="72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522605</wp:posOffset>
                </wp:positionH>
                <wp:positionV relativeFrom="paragraph">
                  <wp:posOffset>6773545</wp:posOffset>
                </wp:positionV>
                <wp:extent cx="6511925" cy="6350"/>
                <wp:effectExtent l="0" t="19050" r="3175" b="31750"/>
                <wp:wrapNone/>
                <wp:docPr id="1" name="Прямое соединени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1925" cy="6350"/>
                        </a:xfrm>
                        <a:prstGeom prst="line">
                          <a:avLst/>
                        </a:prstGeom>
                        <a:ln w="38100" cap="flat" cmpd="dbl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1.15pt;margin-top:533.35pt;height:0.5pt;width:512.75pt;z-index:251659264;mso-width-relative:page;mso-height-relative:page;" filled="f" stroked="t" coordsize="21600,21600" o:gfxdata="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2+x8ONYAAAANAQAADwAAAAAAAAABACAA&#10;AAAiAAAAZHJzL2Rvd25yZXYueG1sUEsBAhQAFAAAAAgAh07iQDKf+WQPAgAAAwQAAA4AAAAAAAAA&#10;AQAgAAAAJQEAAGRycy9lMm9Eb2MueG1sUEsFBgAAAAAGAAYAWQEAAKYFAAAAAA==&#10;">
                <v:fill on="f" focussize="0,0"/>
                <v:stroke weight="3pt" color="#000000" linestyle="thinThin" joinstyle="round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549910</wp:posOffset>
                </wp:positionH>
                <wp:positionV relativeFrom="paragraph">
                  <wp:posOffset>8174990</wp:posOffset>
                </wp:positionV>
                <wp:extent cx="6511925" cy="6350"/>
                <wp:effectExtent l="0" t="19050" r="3175" b="31750"/>
                <wp:wrapNone/>
                <wp:docPr id="2" name="Прямое соединени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1925" cy="6350"/>
                        </a:xfrm>
                        <a:prstGeom prst="line">
                          <a:avLst/>
                        </a:prstGeom>
                        <a:ln w="38100" cap="flat" cmpd="dbl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3.3pt;margin-top:643.7pt;height:0.5pt;width:512.75pt;z-index:251660288;mso-width-relative:page;mso-height-relative:page;" filled="f" stroked="t" coordsize="21600,21600" o:gfxdata="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r8ROY9cAAAANAQAADwAAAAAAAAAB&#10;ACAAAAAiAAAAZHJzL2Rvd25yZXYueG1sUEsBAhQAFAAAAAgAh07iQAlkDWQRAgAAAwQAAA4AAAAA&#10;AAAAAQAgAAAAJgEAAGRycy9lMm9Eb2MueG1sUEsFBgAAAAAGAAYAWQEAAKkFAAAAAA==&#10;">
                <v:fill on="f" focussize="0,0"/>
                <v:stroke weight="3pt" color="#000000" linestyle="thinThin" joinstyle="round" dashstyle="dash"/>
                <v:imagedata o:title=""/>
                <o:lock v:ext="edit" aspectratio="f"/>
              </v:line>
            </w:pict>
          </mc:Fallback>
        </mc:AlternateContent>
      </w:r>
    </w:p>
    <w:p w14:paraId="03100397">
      <w:pPr>
        <w:pStyle w:val="40"/>
        <w:bidi w:val="0"/>
        <w:jc w:val="center"/>
        <w:rPr>
          <w:rFonts w:hint="default" w:ascii="Times New Roman" w:hAnsi="Times New Roman" w:cs="Times New Roman"/>
        </w:rPr>
      </w:pPr>
    </w:p>
    <w:p w14:paraId="0EECC94E">
      <w:pPr>
        <w:pStyle w:val="40"/>
        <w:bidi w:val="0"/>
        <w:ind w:left="8640" w:leftChars="0" w:firstLine="720" w:firstLineChars="0"/>
        <w:jc w:val="center"/>
        <w:rPr>
          <w:rFonts w:hint="default" w:ascii="Times New Roman" w:hAnsi="Times New Roman" w:cs="Times New Roman"/>
          <w:vertAlign w:val="superscript"/>
        </w:rPr>
      </w:pPr>
    </w:p>
    <w:sectPr>
      <w:pgSz w:w="12240" w:h="15840"/>
      <w:pgMar w:top="720" w:right="1080" w:bottom="48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B1D22"/>
    <w:rsid w:val="00FC693F"/>
    <w:rsid w:val="0898230A"/>
    <w:rsid w:val="15836DBB"/>
    <w:rsid w:val="19932816"/>
    <w:rsid w:val="1E260F9D"/>
    <w:rsid w:val="1F0A6B6A"/>
    <w:rsid w:val="27FD1BC5"/>
    <w:rsid w:val="309C25EA"/>
    <w:rsid w:val="35660849"/>
    <w:rsid w:val="47F9463E"/>
    <w:rsid w:val="4CCC7B55"/>
    <w:rsid w:val="63361AB2"/>
    <w:rsid w:val="639D08E4"/>
    <w:rsid w:val="76AB3C05"/>
    <w:rsid w:val="7EEF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8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7"/>
    <w:unhideWhenUsed/>
    <w:qFormat/>
    <w:uiPriority w:val="99"/>
    <w:pPr>
      <w:spacing w:after="120"/>
    </w:pPr>
  </w:style>
  <w:style w:type="paragraph" w:styleId="21">
    <w:name w:val="macro"/>
    <w:link w:val="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31">
    <w:name w:val="Body Text 3"/>
    <w:basedOn w:val="1"/>
    <w:link w:val="49"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4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5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6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8">
    <w:name w:val="Header Char"/>
    <w:basedOn w:val="11"/>
    <w:link w:val="19"/>
    <w:qFormat/>
    <w:uiPriority w:val="99"/>
  </w:style>
  <w:style w:type="character" w:customStyle="1" w:styleId="39">
    <w:name w:val="Footer Char"/>
    <w:basedOn w:val="11"/>
    <w:link w:val="26"/>
    <w:qFormat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Body Text Char"/>
    <w:basedOn w:val="11"/>
    <w:link w:val="20"/>
    <w:qFormat/>
    <w:uiPriority w:val="99"/>
  </w:style>
  <w:style w:type="character" w:customStyle="1" w:styleId="48">
    <w:name w:val="Body Text 2 Char"/>
    <w:basedOn w:val="11"/>
    <w:link w:val="16"/>
    <w:qFormat/>
    <w:uiPriority w:val="99"/>
  </w:style>
  <w:style w:type="character" w:customStyle="1" w:styleId="49">
    <w:name w:val="Body Text 3 Char"/>
    <w:basedOn w:val="11"/>
    <w:link w:val="31"/>
    <w:qFormat/>
    <w:uiPriority w:val="99"/>
    <w:rPr>
      <w:sz w:val="16"/>
      <w:szCs w:val="16"/>
    </w:rPr>
  </w:style>
  <w:style w:type="character" w:customStyle="1" w:styleId="50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Quote Char"/>
    <w:basedOn w:val="1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Intense Quote Char"/>
    <w:basedOn w:val="11"/>
    <w:link w:val="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124</Words>
  <Characters>958</Characters>
  <Lines>0</Lines>
  <Paragraphs>0</Paragraphs>
  <TotalTime>0</TotalTime>
  <ScaleCrop>false</ScaleCrop>
  <LinksUpToDate>false</LinksUpToDate>
  <CharactersWithSpaces>1098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KUB Visa</cp:lastModifiedBy>
  <cp:lastPrinted>2025-07-08T06:32:00Z</cp:lastPrinted>
  <dcterms:modified xsi:type="dcterms:W3CDTF">2026-07-14T12:42:53Z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1049-12.1.0.26886</vt:lpwstr>
  </property>
  <property fmtid="{D5CDD505-2E9C-101B-9397-08002B2CF9AE}" pid="3" name="ICV">
    <vt:lpwstr>2C13038D97FD41A490695004DB8289A9_13</vt:lpwstr>
  </property>
  <property fmtid="{D5CDD505-2E9C-101B-9397-08002B2CF9AE}" pid="4" name="KSOTemplateDocerSaveRecord">
    <vt:lpwstr>eyJoZGlkIjoiMDBmYzZmZDZmNDYwODE1N2UwNmFjYzU0MzMyNDMyMDMiLCJ1c2VySWQiOiI4ODEzNzU0MzU0ODIzIn0=</vt:lpwstr>
  </property>
</Properties>
</file>